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197" w:rsidRPr="0068730F" w:rsidRDefault="005257FB" w:rsidP="001741B3">
      <w:pPr>
        <w:rPr>
          <w:lang w:val="en-US"/>
        </w:rPr>
      </w:pPr>
      <w:r w:rsidRPr="0068730F">
        <w:rPr>
          <w:lang w:val="en-US"/>
        </w:rPr>
        <w:t xml:space="preserve">Meeting notes: </w:t>
      </w:r>
      <w:proofErr w:type="spellStart"/>
      <w:r w:rsidR="0068730F" w:rsidRPr="0068730F">
        <w:rPr>
          <w:lang w:val="en-US"/>
        </w:rPr>
        <w:t>PowerizeD</w:t>
      </w:r>
      <w:proofErr w:type="spellEnd"/>
      <w:r w:rsidR="0068730F" w:rsidRPr="0068730F">
        <w:rPr>
          <w:lang w:val="en-US"/>
        </w:rPr>
        <w:t xml:space="preserve"> and </w:t>
      </w:r>
      <w:proofErr w:type="spellStart"/>
      <w:r w:rsidR="0068730F" w:rsidRPr="0068730F">
        <w:rPr>
          <w:lang w:val="en-US"/>
        </w:rPr>
        <w:t>Hemizero</w:t>
      </w:r>
      <w:proofErr w:type="spellEnd"/>
      <w:r w:rsidR="0068730F" w:rsidRPr="0068730F">
        <w:rPr>
          <w:lang w:val="en-US"/>
        </w:rPr>
        <w:t xml:space="preserve"> at KTH, </w:t>
      </w:r>
      <w:r w:rsidRPr="0068730F">
        <w:rPr>
          <w:lang w:val="en-US"/>
        </w:rPr>
        <w:t>2023-05-22</w:t>
      </w:r>
      <w:r w:rsidR="0068730F">
        <w:rPr>
          <w:lang w:val="en-US"/>
        </w:rPr>
        <w:t xml:space="preserve">, 15:00 – 17:00 </w:t>
      </w:r>
    </w:p>
    <w:p w:rsidR="005257FB" w:rsidRPr="0068730F" w:rsidRDefault="005257FB" w:rsidP="001741B3">
      <w:pPr>
        <w:rPr>
          <w:lang w:val="en-US"/>
        </w:rPr>
      </w:pPr>
    </w:p>
    <w:p w:rsidR="000C21CA" w:rsidRDefault="000C21CA" w:rsidP="001741B3">
      <w:r>
        <w:t>General information:</w:t>
      </w:r>
    </w:p>
    <w:p w:rsidR="000C21CA" w:rsidRDefault="000C21CA" w:rsidP="001741B3"/>
    <w:p w:rsidR="005257FB" w:rsidRPr="000C21CA" w:rsidRDefault="005257FB" w:rsidP="000C21CA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0C21CA">
        <w:rPr>
          <w:lang w:val="en-US"/>
        </w:rPr>
        <w:t>Sha</w:t>
      </w:r>
      <w:r w:rsidR="0068730F">
        <w:rPr>
          <w:lang w:val="en-US"/>
        </w:rPr>
        <w:t>h</w:t>
      </w:r>
      <w:r w:rsidRPr="000C21CA">
        <w:rPr>
          <w:lang w:val="en-US"/>
        </w:rPr>
        <w:t>riar</w:t>
      </w:r>
      <w:proofErr w:type="spellEnd"/>
      <w:r w:rsidRPr="000C21CA">
        <w:rPr>
          <w:lang w:val="en-US"/>
        </w:rPr>
        <w:t xml:space="preserve"> can</w:t>
      </w:r>
      <w:r w:rsidR="0068730F">
        <w:rPr>
          <w:lang w:val="en-US"/>
        </w:rPr>
        <w:t>’</w:t>
      </w:r>
      <w:r w:rsidRPr="000C21CA">
        <w:rPr>
          <w:lang w:val="en-US"/>
        </w:rPr>
        <w:t xml:space="preserve">t access project folder due to no KTH mail (doesn’t seem to work with </w:t>
      </w:r>
      <w:proofErr w:type="spellStart"/>
      <w:r w:rsidRPr="000C21CA">
        <w:rPr>
          <w:lang w:val="en-US"/>
        </w:rPr>
        <w:t>gmail</w:t>
      </w:r>
      <w:proofErr w:type="spellEnd"/>
      <w:r w:rsidRPr="000C21CA">
        <w:rPr>
          <w:lang w:val="en-US"/>
        </w:rPr>
        <w:t>).</w:t>
      </w:r>
    </w:p>
    <w:p w:rsidR="005257FB" w:rsidRPr="000C21CA" w:rsidRDefault="000C21CA" w:rsidP="000C21CA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0C21CA">
        <w:rPr>
          <w:lang w:val="en-US"/>
        </w:rPr>
        <w:t>Shahriar</w:t>
      </w:r>
      <w:proofErr w:type="spellEnd"/>
      <w:r w:rsidRPr="000C21CA">
        <w:rPr>
          <w:lang w:val="en-US"/>
        </w:rPr>
        <w:t xml:space="preserve"> arrives </w:t>
      </w:r>
      <w:r>
        <w:rPr>
          <w:lang w:val="en-US"/>
        </w:rPr>
        <w:t xml:space="preserve">to KTH </w:t>
      </w:r>
      <w:r w:rsidRPr="000C21CA">
        <w:rPr>
          <w:lang w:val="en-US"/>
        </w:rPr>
        <w:t xml:space="preserve">in two </w:t>
      </w:r>
      <w:proofErr w:type="spellStart"/>
      <w:r w:rsidRPr="000C21CA">
        <w:rPr>
          <w:lang w:val="en-US"/>
        </w:rPr>
        <w:t>weeks time</w:t>
      </w:r>
      <w:proofErr w:type="spellEnd"/>
      <w:r w:rsidRPr="000C21CA">
        <w:rPr>
          <w:lang w:val="en-US"/>
        </w:rPr>
        <w:t>.</w:t>
      </w:r>
    </w:p>
    <w:p w:rsidR="000C21CA" w:rsidRDefault="000C21CA" w:rsidP="001741B3">
      <w:pPr>
        <w:rPr>
          <w:lang w:val="en-US"/>
        </w:rPr>
      </w:pPr>
    </w:p>
    <w:p w:rsidR="005257FB" w:rsidRDefault="005257FB" w:rsidP="001741B3">
      <w:pPr>
        <w:rPr>
          <w:lang w:val="en-US"/>
        </w:rPr>
      </w:pPr>
      <w:proofErr w:type="spellStart"/>
      <w:r>
        <w:rPr>
          <w:lang w:val="en-US"/>
        </w:rPr>
        <w:t>PowerizeD</w:t>
      </w:r>
      <w:proofErr w:type="spellEnd"/>
    </w:p>
    <w:p w:rsidR="005257FB" w:rsidRDefault="005257FB" w:rsidP="001741B3">
      <w:pPr>
        <w:rPr>
          <w:lang w:val="en-US"/>
        </w:rPr>
      </w:pPr>
      <w:bookmarkStart w:id="0" w:name="_GoBack"/>
      <w:bookmarkEnd w:id="0"/>
    </w:p>
    <w:p w:rsidR="005257FB" w:rsidRPr="000C21CA" w:rsidRDefault="005257FB" w:rsidP="001741B3">
      <w:pPr>
        <w:pStyle w:val="ListParagraph"/>
        <w:numPr>
          <w:ilvl w:val="0"/>
          <w:numId w:val="17"/>
        </w:numPr>
        <w:rPr>
          <w:lang w:val="en-US"/>
        </w:rPr>
      </w:pPr>
      <w:r w:rsidRPr="000C21CA">
        <w:rPr>
          <w:lang w:val="en-US"/>
        </w:rPr>
        <w:t>Cloud storage available in the project but PhD students don’t have access to it. This has been requested but they should be reminded.</w:t>
      </w:r>
    </w:p>
    <w:p w:rsidR="005257FB" w:rsidRPr="000C21CA" w:rsidRDefault="005257FB" w:rsidP="000C21CA">
      <w:pPr>
        <w:pStyle w:val="ListParagraph"/>
        <w:numPr>
          <w:ilvl w:val="0"/>
          <w:numId w:val="17"/>
        </w:numPr>
        <w:rPr>
          <w:lang w:val="en-US"/>
        </w:rPr>
      </w:pPr>
      <w:r w:rsidRPr="000C21CA">
        <w:rPr>
          <w:lang w:val="en-US"/>
        </w:rPr>
        <w:t xml:space="preserve">KTH involved in UC1 (Alstom) and UC4 (Scania) </w:t>
      </w:r>
    </w:p>
    <w:p w:rsidR="00FF437F" w:rsidRPr="000C21CA" w:rsidRDefault="00FF437F" w:rsidP="001741B3">
      <w:pPr>
        <w:pStyle w:val="ListParagraph"/>
        <w:numPr>
          <w:ilvl w:val="0"/>
          <w:numId w:val="17"/>
        </w:numPr>
        <w:rPr>
          <w:lang w:val="en-US"/>
        </w:rPr>
      </w:pPr>
      <w:r w:rsidRPr="000C21CA">
        <w:rPr>
          <w:lang w:val="en-US"/>
        </w:rPr>
        <w:t>CDT: Reliability Modelling and digital twin: KTH heavily involved but TBD how much, and Intelligent sensing and control.</w:t>
      </w:r>
    </w:p>
    <w:p w:rsidR="00FF437F" w:rsidRPr="000C21CA" w:rsidRDefault="00FF437F" w:rsidP="000C21CA">
      <w:pPr>
        <w:pStyle w:val="ListParagraph"/>
        <w:numPr>
          <w:ilvl w:val="0"/>
          <w:numId w:val="17"/>
        </w:numPr>
        <w:rPr>
          <w:lang w:val="en-US"/>
        </w:rPr>
      </w:pPr>
      <w:r w:rsidRPr="000C21CA">
        <w:rPr>
          <w:lang w:val="en-US"/>
        </w:rPr>
        <w:t>Who should be involved in which meeting?</w:t>
      </w:r>
    </w:p>
    <w:p w:rsidR="00FF437F" w:rsidRPr="000C21CA" w:rsidRDefault="00FF437F" w:rsidP="001741B3">
      <w:pPr>
        <w:pStyle w:val="ListParagraph"/>
        <w:numPr>
          <w:ilvl w:val="0"/>
          <w:numId w:val="17"/>
        </w:numPr>
        <w:rPr>
          <w:lang w:val="en-US"/>
        </w:rPr>
      </w:pPr>
      <w:r w:rsidRPr="000C21CA">
        <w:rPr>
          <w:lang w:val="en-US"/>
        </w:rPr>
        <w:t>CDT8/</w:t>
      </w:r>
      <w:r w:rsidR="0068730F">
        <w:rPr>
          <w:lang w:val="en-US"/>
        </w:rPr>
        <w:t>9</w:t>
      </w:r>
      <w:r w:rsidRPr="000C21CA">
        <w:rPr>
          <w:lang w:val="en-US"/>
        </w:rPr>
        <w:t xml:space="preserve"> due in august (related to gate drive)</w:t>
      </w:r>
    </w:p>
    <w:p w:rsidR="001F1E0A" w:rsidRPr="000C21CA" w:rsidRDefault="00FF437F" w:rsidP="001741B3">
      <w:pPr>
        <w:pStyle w:val="ListParagraph"/>
        <w:numPr>
          <w:ilvl w:val="0"/>
          <w:numId w:val="17"/>
        </w:numPr>
        <w:rPr>
          <w:lang w:val="en-US"/>
        </w:rPr>
      </w:pPr>
      <w:r w:rsidRPr="000C21CA">
        <w:rPr>
          <w:lang w:val="en-US"/>
        </w:rPr>
        <w:t>Best source of information is project proposal. Long document but skip to page 490.</w:t>
      </w:r>
      <w:r w:rsidR="001F1E0A" w:rsidRPr="000C21CA">
        <w:rPr>
          <w:lang w:val="en-US"/>
        </w:rPr>
        <w:t xml:space="preserve"> KTH deliverables noted within the document. These are important.</w:t>
      </w:r>
    </w:p>
    <w:p w:rsidR="001F1E0A" w:rsidRPr="000C21CA" w:rsidRDefault="001F1E0A" w:rsidP="001741B3">
      <w:pPr>
        <w:pStyle w:val="ListParagraph"/>
        <w:numPr>
          <w:ilvl w:val="0"/>
          <w:numId w:val="17"/>
        </w:numPr>
        <w:rPr>
          <w:lang w:val="en-US"/>
        </w:rPr>
      </w:pPr>
      <w:r w:rsidRPr="000C21CA">
        <w:rPr>
          <w:lang w:val="en-US"/>
        </w:rPr>
        <w:t>Participation expected in general meeting in Helsinki July 2023. Need to be decided within KTH who should go.</w:t>
      </w:r>
    </w:p>
    <w:p w:rsidR="001F1E0A" w:rsidRPr="000C21CA" w:rsidRDefault="008B49C7" w:rsidP="000C21CA">
      <w:pPr>
        <w:pStyle w:val="ListParagraph"/>
        <w:numPr>
          <w:ilvl w:val="0"/>
          <w:numId w:val="17"/>
        </w:numPr>
        <w:rPr>
          <w:lang w:val="en-US"/>
        </w:rPr>
      </w:pPr>
      <w:r w:rsidRPr="000C21CA">
        <w:rPr>
          <w:lang w:val="en-US"/>
        </w:rPr>
        <w:t>Next summer (July 2024) KTH expected</w:t>
      </w:r>
      <w:r w:rsidRPr="000C21CA">
        <w:rPr>
          <w:lang w:val="en-US"/>
        </w:rPr>
        <w:t xml:space="preserve"> to arrange</w:t>
      </w:r>
      <w:r w:rsidRPr="000C21CA">
        <w:rPr>
          <w:lang w:val="en-US"/>
        </w:rPr>
        <w:t xml:space="preserve"> general meeting.</w:t>
      </w:r>
      <w:r w:rsidRPr="000C21CA">
        <w:rPr>
          <w:lang w:val="en-US"/>
        </w:rPr>
        <w:t xml:space="preserve"> This can be discussed during Helsinki meeting 2023 (need to book rooms and make practical arrangements for several hundred people).</w:t>
      </w:r>
    </w:p>
    <w:p w:rsidR="008B49C7" w:rsidRDefault="008B49C7" w:rsidP="001741B3">
      <w:pPr>
        <w:rPr>
          <w:lang w:val="en-US"/>
        </w:rPr>
      </w:pPr>
    </w:p>
    <w:p w:rsidR="008B49C7" w:rsidRDefault="008B49C7" w:rsidP="001741B3">
      <w:pPr>
        <w:rPr>
          <w:lang w:val="en-US"/>
        </w:rPr>
      </w:pPr>
      <w:r>
        <w:rPr>
          <w:lang w:val="en-US"/>
        </w:rPr>
        <w:t>HEMIZERO</w:t>
      </w:r>
    </w:p>
    <w:p w:rsidR="008B49C7" w:rsidRDefault="008B49C7" w:rsidP="001741B3">
      <w:pPr>
        <w:rPr>
          <w:lang w:val="en-US"/>
        </w:rPr>
      </w:pPr>
    </w:p>
    <w:p w:rsidR="008B49C7" w:rsidRPr="000C21CA" w:rsidRDefault="008B49C7" w:rsidP="001741B3">
      <w:pPr>
        <w:pStyle w:val="ListParagraph"/>
        <w:numPr>
          <w:ilvl w:val="0"/>
          <w:numId w:val="18"/>
        </w:numPr>
        <w:rPr>
          <w:lang w:val="en-US"/>
        </w:rPr>
      </w:pPr>
      <w:r w:rsidRPr="000C21CA">
        <w:rPr>
          <w:lang w:val="en-US"/>
        </w:rPr>
        <w:t xml:space="preserve">Scope of HEMIZERO and </w:t>
      </w:r>
      <w:proofErr w:type="spellStart"/>
      <w:r w:rsidRPr="000C21CA">
        <w:rPr>
          <w:lang w:val="en-US"/>
        </w:rPr>
        <w:t>PowerizeD</w:t>
      </w:r>
      <w:proofErr w:type="spellEnd"/>
      <w:r w:rsidRPr="000C21CA">
        <w:rPr>
          <w:lang w:val="en-US"/>
        </w:rPr>
        <w:t xml:space="preserve"> similar but not exactly the same (significant overlap).</w:t>
      </w:r>
    </w:p>
    <w:p w:rsidR="008B49C7" w:rsidRPr="000C21CA" w:rsidRDefault="008B49C7" w:rsidP="001741B3">
      <w:pPr>
        <w:pStyle w:val="ListParagraph"/>
        <w:numPr>
          <w:ilvl w:val="0"/>
          <w:numId w:val="18"/>
        </w:numPr>
        <w:rPr>
          <w:lang w:val="en-US"/>
        </w:rPr>
      </w:pPr>
      <w:r w:rsidRPr="000C21CA">
        <w:rPr>
          <w:lang w:val="en-US"/>
        </w:rPr>
        <w:t xml:space="preserve">KTH is coordinating this project and must provide reports to </w:t>
      </w:r>
      <w:proofErr w:type="spellStart"/>
      <w:r w:rsidRPr="000C21CA">
        <w:rPr>
          <w:lang w:val="en-US"/>
        </w:rPr>
        <w:t>Vinnova</w:t>
      </w:r>
      <w:proofErr w:type="spellEnd"/>
      <w:r w:rsidRPr="000C21CA">
        <w:rPr>
          <w:lang w:val="en-US"/>
        </w:rPr>
        <w:t>.</w:t>
      </w:r>
    </w:p>
    <w:p w:rsidR="008B49C7" w:rsidRPr="000C21CA" w:rsidRDefault="008B49C7" w:rsidP="000C21CA">
      <w:pPr>
        <w:pStyle w:val="ListParagraph"/>
        <w:numPr>
          <w:ilvl w:val="0"/>
          <w:numId w:val="18"/>
        </w:numPr>
        <w:rPr>
          <w:lang w:val="en-US"/>
        </w:rPr>
      </w:pPr>
      <w:r w:rsidRPr="000C21CA">
        <w:rPr>
          <w:lang w:val="en-US"/>
        </w:rPr>
        <w:t xml:space="preserve">Also looking at electric motor (which is not the case within </w:t>
      </w:r>
      <w:proofErr w:type="spellStart"/>
      <w:r w:rsidRPr="000C21CA">
        <w:rPr>
          <w:lang w:val="en-US"/>
        </w:rPr>
        <w:t>PowerizeD</w:t>
      </w:r>
      <w:proofErr w:type="spellEnd"/>
      <w:r w:rsidRPr="000C21CA">
        <w:rPr>
          <w:lang w:val="en-US"/>
        </w:rPr>
        <w:t>). Lucas is looking at this.</w:t>
      </w:r>
    </w:p>
    <w:p w:rsidR="008B49C7" w:rsidRDefault="008B49C7" w:rsidP="001741B3">
      <w:pPr>
        <w:rPr>
          <w:lang w:val="en-US"/>
        </w:rPr>
      </w:pPr>
    </w:p>
    <w:p w:rsidR="008B49C7" w:rsidRDefault="000C21CA" w:rsidP="001741B3">
      <w:pPr>
        <w:rPr>
          <w:lang w:val="en-US"/>
        </w:rPr>
      </w:pPr>
      <w:r>
        <w:rPr>
          <w:lang w:val="en-US"/>
        </w:rPr>
        <w:t>Division of works between PhD students:</w:t>
      </w:r>
    </w:p>
    <w:p w:rsidR="000C21CA" w:rsidRDefault="000C21CA" w:rsidP="001741B3">
      <w:pPr>
        <w:rPr>
          <w:lang w:val="en-US"/>
        </w:rPr>
      </w:pPr>
    </w:p>
    <w:p w:rsidR="000C21CA" w:rsidRPr="000C21CA" w:rsidRDefault="000C21CA" w:rsidP="001741B3">
      <w:pPr>
        <w:pStyle w:val="ListParagraph"/>
        <w:numPr>
          <w:ilvl w:val="0"/>
          <w:numId w:val="20"/>
        </w:numPr>
        <w:rPr>
          <w:lang w:val="en-US"/>
        </w:rPr>
      </w:pPr>
      <w:r w:rsidRPr="000C21CA">
        <w:rPr>
          <w:lang w:val="en-US"/>
        </w:rPr>
        <w:t xml:space="preserve">Bhanu overall responsible (“spider in the web”) for </w:t>
      </w:r>
      <w:proofErr w:type="spellStart"/>
      <w:r w:rsidRPr="000C21CA">
        <w:rPr>
          <w:lang w:val="en-US"/>
        </w:rPr>
        <w:t>PowerizeD</w:t>
      </w:r>
      <w:proofErr w:type="spellEnd"/>
      <w:r w:rsidRPr="000C21CA">
        <w:rPr>
          <w:lang w:val="en-US"/>
        </w:rPr>
        <w:t>. Marcus proposed same role for HEMIZERO since Swedish project (Lucas another possibility since it is a large focus on electric motor).</w:t>
      </w:r>
    </w:p>
    <w:p w:rsidR="005A304A" w:rsidRPr="000C21CA" w:rsidRDefault="005A304A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>Fields divided between PhD students is not constraints. You can work with other areas as well if interested but means that you should take responsibility for certain area.</w:t>
      </w:r>
    </w:p>
    <w:p w:rsidR="005A304A" w:rsidRPr="000C21CA" w:rsidRDefault="0068730F" w:rsidP="001741B3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Motor specification f</w:t>
      </w:r>
      <w:r w:rsidR="005A304A" w:rsidRPr="000C21CA">
        <w:rPr>
          <w:lang w:val="en-US"/>
        </w:rPr>
        <w:t>r</w:t>
      </w:r>
      <w:r>
        <w:rPr>
          <w:lang w:val="en-US"/>
        </w:rPr>
        <w:t>o</w:t>
      </w:r>
      <w:r w:rsidR="005A304A" w:rsidRPr="000C21CA">
        <w:rPr>
          <w:lang w:val="en-US"/>
        </w:rPr>
        <w:t xml:space="preserve">m Scania not received </w:t>
      </w:r>
      <w:proofErr w:type="gramStart"/>
      <w:r w:rsidR="005A304A" w:rsidRPr="000C21CA">
        <w:rPr>
          <w:lang w:val="en-US"/>
        </w:rPr>
        <w:t>yet(</w:t>
      </w:r>
      <w:proofErr w:type="gramEnd"/>
      <w:r w:rsidR="005A304A" w:rsidRPr="000C21CA">
        <w:rPr>
          <w:lang w:val="en-US"/>
        </w:rPr>
        <w:t xml:space="preserve">?). Bearing currents special focus (some overlap between Enes, Lucas, and </w:t>
      </w:r>
      <w:proofErr w:type="spellStart"/>
      <w:r w:rsidR="005A304A" w:rsidRPr="000C21CA">
        <w:rPr>
          <w:lang w:val="en-US"/>
        </w:rPr>
        <w:t>Shahriar</w:t>
      </w:r>
      <w:proofErr w:type="spellEnd"/>
      <w:r w:rsidR="005A304A" w:rsidRPr="000C21CA">
        <w:rPr>
          <w:lang w:val="en-US"/>
        </w:rPr>
        <w:t>). Luca to facilitate. Scania open to interesting motor topologies.</w:t>
      </w:r>
    </w:p>
    <w:p w:rsidR="005A304A" w:rsidRPr="000C21CA" w:rsidRDefault="005A304A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 xml:space="preserve">Matrix available with who is responsible/supporting for what part in both </w:t>
      </w:r>
      <w:proofErr w:type="spellStart"/>
      <w:r w:rsidRPr="000C21CA">
        <w:rPr>
          <w:lang w:val="en-US"/>
        </w:rPr>
        <w:t>PowerizeD</w:t>
      </w:r>
      <w:proofErr w:type="spellEnd"/>
      <w:r w:rsidRPr="000C21CA">
        <w:rPr>
          <w:lang w:val="en-US"/>
        </w:rPr>
        <w:t xml:space="preserve"> and HEMIZERO. Need to be split further (more people in modelling needed).</w:t>
      </w:r>
    </w:p>
    <w:p w:rsidR="00A001F6" w:rsidRPr="000C21CA" w:rsidRDefault="005A304A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 xml:space="preserve">Bhanu </w:t>
      </w:r>
      <w:r w:rsidR="0068730F">
        <w:rPr>
          <w:lang w:val="en-US"/>
        </w:rPr>
        <w:t xml:space="preserve">has </w:t>
      </w:r>
      <w:r w:rsidRPr="000C21CA">
        <w:rPr>
          <w:lang w:val="en-US"/>
        </w:rPr>
        <w:t>been looking at physics modelling but more focus needed for data driven reliability. This is up for grabs if anyone is interested.</w:t>
      </w:r>
    </w:p>
    <w:p w:rsidR="00954C7E" w:rsidRPr="000C21CA" w:rsidRDefault="00A001F6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>No rush to decide now who do</w:t>
      </w:r>
      <w:r w:rsidR="0068730F">
        <w:rPr>
          <w:lang w:val="en-US"/>
        </w:rPr>
        <w:t>es</w:t>
      </w:r>
      <w:r w:rsidRPr="000C21CA">
        <w:rPr>
          <w:lang w:val="en-US"/>
        </w:rPr>
        <w:t xml:space="preserve"> what, but the goal is that it should be</w:t>
      </w:r>
      <w:r w:rsidR="00954C7E" w:rsidRPr="000C21CA">
        <w:rPr>
          <w:lang w:val="en-US"/>
        </w:rPr>
        <w:t xml:space="preserve"> clearly split up who does what (so Bhanu don’t try to be in every meeting).</w:t>
      </w:r>
    </w:p>
    <w:p w:rsidR="00954C7E" w:rsidRPr="000C21CA" w:rsidRDefault="00954C7E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>Need to split digital twin and federated learning from Bhanu. Enes maybe interested.</w:t>
      </w:r>
    </w:p>
    <w:p w:rsidR="00954C7E" w:rsidRPr="000C21CA" w:rsidRDefault="00954C7E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 xml:space="preserve">Only thing in </w:t>
      </w:r>
      <w:proofErr w:type="gramStart"/>
      <w:r w:rsidRPr="000C21CA">
        <w:rPr>
          <w:lang w:val="en-US"/>
        </w:rPr>
        <w:t>Intelligent</w:t>
      </w:r>
      <w:proofErr w:type="gramEnd"/>
      <w:r w:rsidRPr="000C21CA">
        <w:rPr>
          <w:lang w:val="en-US"/>
        </w:rPr>
        <w:t xml:space="preserve"> sensing and control is gate driver but we will need a control scheme for more things as well but this is not currently in the list.</w:t>
      </w:r>
    </w:p>
    <w:p w:rsidR="00954C7E" w:rsidRPr="000C21CA" w:rsidRDefault="00954C7E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>Lots of things that is not part of the project description</w:t>
      </w:r>
      <w:r w:rsidR="0068730F">
        <w:rPr>
          <w:lang w:val="en-US"/>
        </w:rPr>
        <w:t>s</w:t>
      </w:r>
      <w:r w:rsidRPr="000C21CA">
        <w:rPr>
          <w:lang w:val="en-US"/>
        </w:rPr>
        <w:t xml:space="preserve"> that still need to be done.</w:t>
      </w:r>
    </w:p>
    <w:p w:rsidR="00954C7E" w:rsidRPr="000C21CA" w:rsidRDefault="00954C7E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>We should make use of other partners (</w:t>
      </w:r>
      <w:proofErr w:type="spellStart"/>
      <w:r w:rsidRPr="000C21CA">
        <w:rPr>
          <w:lang w:val="en-US"/>
        </w:rPr>
        <w:t>ie</w:t>
      </w:r>
      <w:proofErr w:type="spellEnd"/>
      <w:r w:rsidRPr="000C21CA">
        <w:rPr>
          <w:lang w:val="en-US"/>
        </w:rPr>
        <w:t xml:space="preserve"> </w:t>
      </w:r>
      <w:proofErr w:type="spellStart"/>
      <w:r w:rsidRPr="000C21CA">
        <w:rPr>
          <w:lang w:val="en-US"/>
        </w:rPr>
        <w:t>Inmotion</w:t>
      </w:r>
      <w:proofErr w:type="spellEnd"/>
      <w:r w:rsidRPr="000C21CA">
        <w:rPr>
          <w:lang w:val="en-US"/>
        </w:rPr>
        <w:t>) to get help with certain tasks like how to actually build inverter.</w:t>
      </w:r>
    </w:p>
    <w:p w:rsidR="00087C6D" w:rsidRPr="000C21CA" w:rsidRDefault="00087C6D" w:rsidP="001741B3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>Until further notice what is written in the matrix stands, and in the future we can have discussions on how to change it (Bhanu has a lot of points that he may need to hand over).</w:t>
      </w:r>
    </w:p>
    <w:p w:rsidR="00087C6D" w:rsidRPr="000C21CA" w:rsidRDefault="00087C6D" w:rsidP="000C21CA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t>Bhanu to help out with who should go to what meeting.</w:t>
      </w:r>
    </w:p>
    <w:p w:rsidR="00087C6D" w:rsidRDefault="00087C6D" w:rsidP="001741B3">
      <w:pPr>
        <w:rPr>
          <w:lang w:val="en-US"/>
        </w:rPr>
      </w:pPr>
    </w:p>
    <w:p w:rsidR="000C21CA" w:rsidRDefault="000C21CA" w:rsidP="001741B3">
      <w:pPr>
        <w:rPr>
          <w:lang w:val="en-US"/>
        </w:rPr>
      </w:pPr>
    </w:p>
    <w:p w:rsidR="000C21CA" w:rsidRDefault="000C21CA" w:rsidP="001741B3">
      <w:pPr>
        <w:rPr>
          <w:lang w:val="en-US"/>
        </w:rPr>
      </w:pPr>
    </w:p>
    <w:p w:rsidR="00087C6D" w:rsidRPr="000C21CA" w:rsidRDefault="00087C6D" w:rsidP="000C21CA">
      <w:pPr>
        <w:pStyle w:val="ListParagraph"/>
        <w:numPr>
          <w:ilvl w:val="0"/>
          <w:numId w:val="19"/>
        </w:numPr>
        <w:rPr>
          <w:lang w:val="en-US"/>
        </w:rPr>
      </w:pPr>
      <w:r w:rsidRPr="000C21CA">
        <w:rPr>
          <w:lang w:val="en-US"/>
        </w:rPr>
        <w:lastRenderedPageBreak/>
        <w:t>The following people</w:t>
      </w:r>
      <w:r w:rsidR="0068730F">
        <w:rPr>
          <w:lang w:val="en-US"/>
        </w:rPr>
        <w:t xml:space="preserve"> are assigned to the following meeting</w:t>
      </w:r>
      <w:r w:rsidRPr="000C21CA">
        <w:rPr>
          <w:lang w:val="en-US"/>
        </w:rPr>
        <w:t>:</w:t>
      </w:r>
    </w:p>
    <w:p w:rsidR="00087C6D" w:rsidRDefault="00087C6D" w:rsidP="001741B3">
      <w:pPr>
        <w:rPr>
          <w:lang w:val="en-US"/>
        </w:rPr>
      </w:pPr>
    </w:p>
    <w:p w:rsidR="00087C6D" w:rsidRPr="000C21CA" w:rsidRDefault="00087C6D" w:rsidP="000C21CA">
      <w:pPr>
        <w:pStyle w:val="ListParagraph"/>
        <w:numPr>
          <w:ilvl w:val="1"/>
          <w:numId w:val="19"/>
        </w:numPr>
        <w:rPr>
          <w:lang w:val="en-US"/>
        </w:rPr>
      </w:pPr>
      <w:r w:rsidRPr="000C21CA">
        <w:rPr>
          <w:lang w:val="en-US"/>
        </w:rPr>
        <w:t>CDT</w:t>
      </w:r>
      <w:r w:rsidR="0068730F">
        <w:rPr>
          <w:lang w:val="en-US"/>
        </w:rPr>
        <w:t xml:space="preserve"> </w:t>
      </w:r>
      <w:r w:rsidRPr="000C21CA">
        <w:rPr>
          <w:lang w:val="en-US"/>
        </w:rPr>
        <w:t>1.2 – Enes</w:t>
      </w:r>
    </w:p>
    <w:p w:rsidR="00087C6D" w:rsidRPr="000C21CA" w:rsidRDefault="00087C6D" w:rsidP="000C21CA">
      <w:pPr>
        <w:pStyle w:val="ListParagraph"/>
        <w:numPr>
          <w:ilvl w:val="1"/>
          <w:numId w:val="19"/>
        </w:numPr>
        <w:rPr>
          <w:lang w:val="en-US"/>
        </w:rPr>
      </w:pPr>
      <w:r w:rsidRPr="000C21CA">
        <w:rPr>
          <w:lang w:val="en-US"/>
        </w:rPr>
        <w:t>CDT</w:t>
      </w:r>
      <w:r w:rsidR="0068730F">
        <w:rPr>
          <w:lang w:val="en-US"/>
        </w:rPr>
        <w:t xml:space="preserve"> </w:t>
      </w:r>
      <w:r w:rsidRPr="000C21CA">
        <w:rPr>
          <w:lang w:val="en-US"/>
        </w:rPr>
        <w:t>1.1 – Bhanu</w:t>
      </w:r>
    </w:p>
    <w:p w:rsidR="00087C6D" w:rsidRPr="000C21CA" w:rsidRDefault="00087C6D" w:rsidP="000C21CA">
      <w:pPr>
        <w:pStyle w:val="ListParagraph"/>
        <w:numPr>
          <w:ilvl w:val="1"/>
          <w:numId w:val="19"/>
        </w:numPr>
        <w:rPr>
          <w:lang w:val="en-US"/>
        </w:rPr>
      </w:pPr>
      <w:r w:rsidRPr="000C21CA">
        <w:rPr>
          <w:lang w:val="en-US"/>
        </w:rPr>
        <w:t>CDT</w:t>
      </w:r>
      <w:r w:rsidR="0068730F">
        <w:rPr>
          <w:lang w:val="en-US"/>
        </w:rPr>
        <w:t xml:space="preserve"> </w:t>
      </w:r>
      <w:r w:rsidRPr="000C21CA">
        <w:rPr>
          <w:lang w:val="en-US"/>
        </w:rPr>
        <w:t>1.4 – Bhanu</w:t>
      </w:r>
    </w:p>
    <w:p w:rsidR="00087C6D" w:rsidRPr="000C21CA" w:rsidRDefault="00087C6D" w:rsidP="000C21CA">
      <w:pPr>
        <w:pStyle w:val="ListParagraph"/>
        <w:numPr>
          <w:ilvl w:val="1"/>
          <w:numId w:val="19"/>
        </w:numPr>
        <w:rPr>
          <w:lang w:val="en-US"/>
        </w:rPr>
      </w:pPr>
      <w:r w:rsidRPr="000C21CA">
        <w:rPr>
          <w:lang w:val="en-US"/>
        </w:rPr>
        <w:t>CDT</w:t>
      </w:r>
      <w:r w:rsidR="0068730F">
        <w:rPr>
          <w:lang w:val="en-US"/>
        </w:rPr>
        <w:t xml:space="preserve"> </w:t>
      </w:r>
      <w:r w:rsidRPr="000C21CA">
        <w:rPr>
          <w:lang w:val="en-US"/>
        </w:rPr>
        <w:t>3.1 – Marcus</w:t>
      </w:r>
    </w:p>
    <w:p w:rsidR="00087C6D" w:rsidRPr="000C21CA" w:rsidRDefault="00087C6D" w:rsidP="000C21CA">
      <w:pPr>
        <w:pStyle w:val="ListParagraph"/>
        <w:numPr>
          <w:ilvl w:val="1"/>
          <w:numId w:val="19"/>
        </w:numPr>
        <w:rPr>
          <w:lang w:val="en-US"/>
        </w:rPr>
      </w:pPr>
      <w:r w:rsidRPr="000C21CA">
        <w:rPr>
          <w:lang w:val="en-US"/>
        </w:rPr>
        <w:t>CDT 3.2 – Marcus</w:t>
      </w:r>
    </w:p>
    <w:p w:rsidR="00087C6D" w:rsidRDefault="00087C6D" w:rsidP="001741B3">
      <w:pPr>
        <w:rPr>
          <w:lang w:val="en-US"/>
        </w:rPr>
      </w:pPr>
    </w:p>
    <w:p w:rsidR="00087C6D" w:rsidRPr="000C21CA" w:rsidRDefault="00087C6D" w:rsidP="000C21CA">
      <w:pPr>
        <w:pStyle w:val="ListParagraph"/>
        <w:numPr>
          <w:ilvl w:val="0"/>
          <w:numId w:val="15"/>
        </w:numPr>
        <w:rPr>
          <w:lang w:val="en-US"/>
        </w:rPr>
      </w:pPr>
      <w:r w:rsidRPr="000C21CA">
        <w:rPr>
          <w:lang w:val="en-US"/>
        </w:rPr>
        <w:t>For HEMIZERO we should take initiative to a meeting as soon as</w:t>
      </w:r>
      <w:r w:rsidR="0068730F">
        <w:rPr>
          <w:lang w:val="en-US"/>
        </w:rPr>
        <w:t xml:space="preserve"> possible</w:t>
      </w:r>
      <w:r w:rsidRPr="000C21CA">
        <w:rPr>
          <w:lang w:val="en-US"/>
        </w:rPr>
        <w:t xml:space="preserve">. We should go to Scania and </w:t>
      </w:r>
      <w:proofErr w:type="spellStart"/>
      <w:r w:rsidRPr="000C21CA">
        <w:rPr>
          <w:lang w:val="en-US"/>
        </w:rPr>
        <w:t>Inmotion</w:t>
      </w:r>
      <w:proofErr w:type="spellEnd"/>
      <w:r w:rsidRPr="000C21CA">
        <w:rPr>
          <w:lang w:val="en-US"/>
        </w:rPr>
        <w:t xml:space="preserve"> physically to introduce ourselves and get a feel for the partners.</w:t>
      </w:r>
    </w:p>
    <w:p w:rsidR="00087C6D" w:rsidRPr="000C21CA" w:rsidRDefault="0068730F" w:rsidP="0068730F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Cont</w:t>
      </w:r>
      <w:r w:rsidR="00087C6D" w:rsidRPr="000C21CA">
        <w:rPr>
          <w:lang w:val="en-US"/>
        </w:rPr>
        <w:t xml:space="preserve">acts with partners. Most important are Scania, Alstom, </w:t>
      </w:r>
      <w:proofErr w:type="spellStart"/>
      <w:r w:rsidR="00087C6D" w:rsidRPr="000C21CA">
        <w:rPr>
          <w:lang w:val="en-US"/>
        </w:rPr>
        <w:t>Inmotion</w:t>
      </w:r>
      <w:proofErr w:type="spellEnd"/>
      <w:r w:rsidR="00087C6D" w:rsidRPr="000C21CA">
        <w:rPr>
          <w:lang w:val="en-US"/>
        </w:rPr>
        <w:t xml:space="preserve">, </w:t>
      </w:r>
      <w:proofErr w:type="gramStart"/>
      <w:r w:rsidR="00087C6D" w:rsidRPr="000C21CA">
        <w:rPr>
          <w:lang w:val="en-US"/>
        </w:rPr>
        <w:t>RISE</w:t>
      </w:r>
      <w:proofErr w:type="gramEnd"/>
      <w:r w:rsidR="00087C6D" w:rsidRPr="000C21CA">
        <w:rPr>
          <w:lang w:val="en-US"/>
        </w:rPr>
        <w:t>.</w:t>
      </w:r>
    </w:p>
    <w:p w:rsidR="00087C6D" w:rsidRPr="000C21CA" w:rsidRDefault="00087C6D" w:rsidP="0068730F">
      <w:pPr>
        <w:pStyle w:val="ListParagraph"/>
        <w:numPr>
          <w:ilvl w:val="1"/>
          <w:numId w:val="15"/>
        </w:numPr>
        <w:rPr>
          <w:lang w:val="en-US"/>
        </w:rPr>
      </w:pPr>
      <w:r w:rsidRPr="000C21CA">
        <w:rPr>
          <w:lang w:val="en-US"/>
        </w:rPr>
        <w:t xml:space="preserve">Marcus contact </w:t>
      </w:r>
      <w:proofErr w:type="spellStart"/>
      <w:r w:rsidRPr="000C21CA">
        <w:rPr>
          <w:lang w:val="en-US"/>
        </w:rPr>
        <w:t>Inmotion</w:t>
      </w:r>
      <w:proofErr w:type="spellEnd"/>
      <w:r w:rsidRPr="000C21CA">
        <w:rPr>
          <w:lang w:val="en-US"/>
        </w:rPr>
        <w:t xml:space="preserve"> for project </w:t>
      </w:r>
      <w:r w:rsidR="0068730F">
        <w:rPr>
          <w:lang w:val="en-US"/>
        </w:rPr>
        <w:t>meeting and introductions. Kick-</w:t>
      </w:r>
      <w:r w:rsidRPr="000C21CA">
        <w:rPr>
          <w:lang w:val="en-US"/>
        </w:rPr>
        <w:t xml:space="preserve">off now that everyone is present. Should be at their premise in </w:t>
      </w:r>
      <w:proofErr w:type="spellStart"/>
      <w:r w:rsidRPr="000C21CA">
        <w:rPr>
          <w:lang w:val="en-US"/>
        </w:rPr>
        <w:t>Tyresö</w:t>
      </w:r>
      <w:proofErr w:type="spellEnd"/>
      <w:r w:rsidRPr="000C21CA">
        <w:rPr>
          <w:lang w:val="en-US"/>
        </w:rPr>
        <w:t xml:space="preserve"> if possible.</w:t>
      </w:r>
    </w:p>
    <w:p w:rsidR="00087C6D" w:rsidRDefault="00087C6D" w:rsidP="001741B3">
      <w:pPr>
        <w:rPr>
          <w:lang w:val="en-US"/>
        </w:rPr>
      </w:pPr>
    </w:p>
    <w:p w:rsidR="00087C6D" w:rsidRDefault="00FD08A3" w:rsidP="001741B3">
      <w:pPr>
        <w:rPr>
          <w:lang w:val="en-US"/>
        </w:rPr>
      </w:pPr>
      <w:r>
        <w:rPr>
          <w:lang w:val="en-US"/>
        </w:rPr>
        <w:t>Contract</w:t>
      </w:r>
      <w:r w:rsidR="000C21CA">
        <w:rPr>
          <w:lang w:val="en-US"/>
        </w:rPr>
        <w:t>s and agreements</w:t>
      </w:r>
      <w:r>
        <w:rPr>
          <w:lang w:val="en-US"/>
        </w:rPr>
        <w:t>:</w:t>
      </w:r>
    </w:p>
    <w:p w:rsidR="00FD08A3" w:rsidRDefault="00FD08A3" w:rsidP="001741B3">
      <w:pPr>
        <w:rPr>
          <w:lang w:val="en-US"/>
        </w:rPr>
      </w:pPr>
    </w:p>
    <w:p w:rsidR="0068730F" w:rsidRDefault="0068730F" w:rsidP="001741B3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Contracts needed in </w:t>
      </w:r>
      <w:proofErr w:type="spellStart"/>
      <w:r w:rsidR="00FD08A3" w:rsidRPr="000C21CA">
        <w:rPr>
          <w:lang w:val="en-US"/>
        </w:rPr>
        <w:t>PowerizeD</w:t>
      </w:r>
      <w:proofErr w:type="spellEnd"/>
      <w:r w:rsidR="00FD08A3" w:rsidRPr="000C21CA">
        <w:rPr>
          <w:lang w:val="en-US"/>
        </w:rPr>
        <w:t xml:space="preserve"> for both </w:t>
      </w:r>
      <w:r>
        <w:rPr>
          <w:lang w:val="en-US"/>
        </w:rPr>
        <w:t xml:space="preserve">whole </w:t>
      </w:r>
      <w:r w:rsidR="00FD08A3" w:rsidRPr="000C21CA">
        <w:rPr>
          <w:lang w:val="en-US"/>
        </w:rPr>
        <w:t xml:space="preserve">project and Swedish consortium. NDA, regulation of IP etc. </w:t>
      </w:r>
    </w:p>
    <w:p w:rsidR="00FD08A3" w:rsidRPr="000C21CA" w:rsidRDefault="00FD08A3" w:rsidP="0068730F">
      <w:pPr>
        <w:pStyle w:val="ListParagraph"/>
        <w:numPr>
          <w:ilvl w:val="1"/>
          <w:numId w:val="14"/>
        </w:numPr>
        <w:rPr>
          <w:lang w:val="en-US"/>
        </w:rPr>
      </w:pPr>
      <w:r w:rsidRPr="000C21CA">
        <w:rPr>
          <w:lang w:val="en-US"/>
        </w:rPr>
        <w:t>If you come up with something you can</w:t>
      </w:r>
      <w:r w:rsidR="0068730F">
        <w:rPr>
          <w:lang w:val="en-US"/>
        </w:rPr>
        <w:t>’</w:t>
      </w:r>
      <w:r w:rsidRPr="000C21CA">
        <w:rPr>
          <w:lang w:val="en-US"/>
        </w:rPr>
        <w:t xml:space="preserve">t take patents in your own name since it is part of the project. </w:t>
      </w:r>
      <w:r w:rsidR="000C21CA">
        <w:rPr>
          <w:lang w:val="en-US"/>
        </w:rPr>
        <w:t>If you want to do this look up exactly what applies.</w:t>
      </w:r>
    </w:p>
    <w:p w:rsidR="00FD08A3" w:rsidRPr="000C21CA" w:rsidRDefault="00FD08A3" w:rsidP="001741B3">
      <w:pPr>
        <w:pStyle w:val="ListParagraph"/>
        <w:numPr>
          <w:ilvl w:val="0"/>
          <w:numId w:val="14"/>
        </w:numPr>
        <w:rPr>
          <w:lang w:val="en-US"/>
        </w:rPr>
      </w:pPr>
      <w:r w:rsidRPr="000C21CA">
        <w:rPr>
          <w:lang w:val="en-US"/>
        </w:rPr>
        <w:t>We must ask for permission before we can publish anything from the project partners. This requires more planning.</w:t>
      </w:r>
    </w:p>
    <w:p w:rsidR="00FD08A3" w:rsidRPr="000C21CA" w:rsidRDefault="00FD08A3" w:rsidP="0068730F">
      <w:pPr>
        <w:pStyle w:val="ListParagraph"/>
        <w:numPr>
          <w:ilvl w:val="1"/>
          <w:numId w:val="14"/>
        </w:numPr>
        <w:rPr>
          <w:lang w:val="en-US"/>
        </w:rPr>
      </w:pPr>
      <w:r w:rsidRPr="000C21CA">
        <w:rPr>
          <w:lang w:val="en-US"/>
        </w:rPr>
        <w:t>Materials should be checked one month before submitting (generally we get permission)</w:t>
      </w:r>
    </w:p>
    <w:p w:rsidR="00FD08A3" w:rsidRDefault="00FD08A3" w:rsidP="0068730F">
      <w:pPr>
        <w:pStyle w:val="ListParagraph"/>
        <w:numPr>
          <w:ilvl w:val="1"/>
          <w:numId w:val="14"/>
        </w:numPr>
        <w:rPr>
          <w:lang w:val="en-US"/>
        </w:rPr>
      </w:pPr>
      <w:r w:rsidRPr="000C21CA">
        <w:rPr>
          <w:lang w:val="en-US"/>
        </w:rPr>
        <w:t>Do we have freedom to collaborate with researchers outside of the project groups? Must check with partners first if it includes things from the project (some gray zone here).</w:t>
      </w:r>
    </w:p>
    <w:p w:rsidR="0068730F" w:rsidRPr="0068730F" w:rsidRDefault="0068730F" w:rsidP="0068730F">
      <w:pPr>
        <w:pStyle w:val="ListParagraph"/>
        <w:numPr>
          <w:ilvl w:val="1"/>
          <w:numId w:val="14"/>
        </w:numPr>
        <w:rPr>
          <w:lang w:val="en-US"/>
        </w:rPr>
      </w:pPr>
      <w:r w:rsidRPr="000C21CA">
        <w:rPr>
          <w:lang w:val="en-US"/>
        </w:rPr>
        <w:t>There are procedures for publishing defined within the projects.</w:t>
      </w:r>
    </w:p>
    <w:p w:rsidR="00FD08A3" w:rsidRPr="000C21CA" w:rsidRDefault="00FD08A3" w:rsidP="001741B3">
      <w:pPr>
        <w:pStyle w:val="ListParagraph"/>
        <w:numPr>
          <w:ilvl w:val="0"/>
          <w:numId w:val="14"/>
        </w:numPr>
        <w:rPr>
          <w:lang w:val="en-US"/>
        </w:rPr>
      </w:pPr>
      <w:r w:rsidRPr="000C21CA">
        <w:rPr>
          <w:lang w:val="en-US"/>
        </w:rPr>
        <w:t xml:space="preserve">Information from the projects </w:t>
      </w:r>
      <w:proofErr w:type="spellStart"/>
      <w:proofErr w:type="gramStart"/>
      <w:r w:rsidRPr="000C21CA">
        <w:rPr>
          <w:lang w:val="en-US"/>
        </w:rPr>
        <w:t>cant</w:t>
      </w:r>
      <w:proofErr w:type="spellEnd"/>
      <w:proofErr w:type="gramEnd"/>
      <w:r w:rsidRPr="000C21CA">
        <w:rPr>
          <w:lang w:val="en-US"/>
        </w:rPr>
        <w:t xml:space="preserve"> be shared without permission from the project.</w:t>
      </w:r>
    </w:p>
    <w:p w:rsidR="00FD08A3" w:rsidRPr="000C21CA" w:rsidRDefault="00FD08A3" w:rsidP="000C21CA">
      <w:pPr>
        <w:pStyle w:val="ListParagraph"/>
        <w:numPr>
          <w:ilvl w:val="0"/>
          <w:numId w:val="14"/>
        </w:numPr>
        <w:rPr>
          <w:lang w:val="en-US"/>
        </w:rPr>
      </w:pPr>
      <w:r w:rsidRPr="000C21CA">
        <w:rPr>
          <w:lang w:val="en-US"/>
        </w:rPr>
        <w:t xml:space="preserve">When you write a paper you need to write in the acknowledgments that you received funding from a project. Need to be split between </w:t>
      </w:r>
      <w:proofErr w:type="spellStart"/>
      <w:r w:rsidRPr="000C21CA">
        <w:rPr>
          <w:lang w:val="en-US"/>
        </w:rPr>
        <w:t>PowerizeD</w:t>
      </w:r>
      <w:proofErr w:type="spellEnd"/>
      <w:r w:rsidRPr="000C21CA">
        <w:rPr>
          <w:lang w:val="en-US"/>
        </w:rPr>
        <w:t xml:space="preserve"> and HEMIZERO.</w:t>
      </w:r>
    </w:p>
    <w:p w:rsidR="00FD08A3" w:rsidRDefault="00FD08A3" w:rsidP="001741B3">
      <w:pPr>
        <w:rPr>
          <w:lang w:val="en-US"/>
        </w:rPr>
      </w:pPr>
    </w:p>
    <w:p w:rsidR="00FD08A3" w:rsidRDefault="00FD08A3" w:rsidP="001741B3">
      <w:pPr>
        <w:rPr>
          <w:lang w:val="en-US"/>
        </w:rPr>
      </w:pPr>
      <w:r>
        <w:rPr>
          <w:lang w:val="en-US"/>
        </w:rPr>
        <w:t>Periodic meetings at KTH</w:t>
      </w:r>
      <w:r w:rsidR="000C21CA">
        <w:rPr>
          <w:lang w:val="en-US"/>
        </w:rPr>
        <w:t>:</w:t>
      </w:r>
    </w:p>
    <w:p w:rsidR="00FD08A3" w:rsidRDefault="00FD08A3" w:rsidP="001741B3">
      <w:pPr>
        <w:rPr>
          <w:lang w:val="en-US"/>
        </w:rPr>
      </w:pPr>
    </w:p>
    <w:p w:rsidR="00FD08A3" w:rsidRPr="000C21CA" w:rsidRDefault="00FD08A3" w:rsidP="001741B3">
      <w:pPr>
        <w:pStyle w:val="ListParagraph"/>
        <w:numPr>
          <w:ilvl w:val="0"/>
          <w:numId w:val="13"/>
        </w:numPr>
        <w:rPr>
          <w:lang w:val="en-US"/>
        </w:rPr>
      </w:pPr>
      <w:r w:rsidRPr="000C21CA">
        <w:rPr>
          <w:lang w:val="en-US"/>
        </w:rPr>
        <w:t>Weekly meetings now to start. Do not need to be that long (30 min)</w:t>
      </w:r>
      <w:proofErr w:type="gramStart"/>
      <w:r w:rsidRPr="000C21CA">
        <w:rPr>
          <w:lang w:val="en-US"/>
        </w:rPr>
        <w:t>.</w:t>
      </w:r>
      <w:proofErr w:type="gramEnd"/>
    </w:p>
    <w:p w:rsidR="00FD08A3" w:rsidRPr="000C21CA" w:rsidRDefault="00FD08A3" w:rsidP="000C21CA">
      <w:pPr>
        <w:pStyle w:val="ListParagraph"/>
        <w:numPr>
          <w:ilvl w:val="0"/>
          <w:numId w:val="13"/>
        </w:numPr>
        <w:rPr>
          <w:lang w:val="en-US"/>
        </w:rPr>
      </w:pPr>
      <w:r w:rsidRPr="000C21CA">
        <w:rPr>
          <w:lang w:val="en-US"/>
        </w:rPr>
        <w:t xml:space="preserve">10:00 on Fridays suggested by Staffan. </w:t>
      </w:r>
    </w:p>
    <w:p w:rsidR="00FD08A3" w:rsidRDefault="00FD08A3" w:rsidP="001741B3">
      <w:pPr>
        <w:rPr>
          <w:lang w:val="en-US"/>
        </w:rPr>
      </w:pPr>
    </w:p>
    <w:p w:rsidR="00087C6D" w:rsidRDefault="00087C6D" w:rsidP="001741B3">
      <w:pPr>
        <w:rPr>
          <w:lang w:val="en-US"/>
        </w:rPr>
      </w:pPr>
    </w:p>
    <w:p w:rsidR="00087C6D" w:rsidRPr="00087C6D" w:rsidRDefault="00087C6D" w:rsidP="001741B3">
      <w:pPr>
        <w:rPr>
          <w:lang w:val="en-US"/>
        </w:rPr>
      </w:pPr>
    </w:p>
    <w:p w:rsidR="005A304A" w:rsidRPr="00087C6D" w:rsidRDefault="005A304A" w:rsidP="001741B3">
      <w:pPr>
        <w:rPr>
          <w:lang w:val="en-US"/>
        </w:rPr>
      </w:pPr>
    </w:p>
    <w:sectPr w:rsidR="005A304A" w:rsidRPr="00087C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6B1" w:rsidRDefault="005B36B1" w:rsidP="00AB37AC">
      <w:r>
        <w:separator/>
      </w:r>
    </w:p>
  </w:endnote>
  <w:endnote w:type="continuationSeparator" w:id="0">
    <w:p w:rsidR="005B36B1" w:rsidRDefault="005B36B1" w:rsidP="00AB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6B1" w:rsidRDefault="005B36B1" w:rsidP="00AB37AC">
      <w:r>
        <w:separator/>
      </w:r>
    </w:p>
  </w:footnote>
  <w:footnote w:type="continuationSeparator" w:id="0">
    <w:p w:rsidR="005B36B1" w:rsidRDefault="005B36B1" w:rsidP="00AB3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1D48B7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4C201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31A869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986C58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A340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09C2770"/>
    <w:multiLevelType w:val="hybridMultilevel"/>
    <w:tmpl w:val="4CEE9C0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72A27"/>
    <w:multiLevelType w:val="hybridMultilevel"/>
    <w:tmpl w:val="5ED69CEA"/>
    <w:lvl w:ilvl="0" w:tplc="E2927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87A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7EF980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A78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883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EA2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C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082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22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10BF1"/>
    <w:multiLevelType w:val="multilevel"/>
    <w:tmpl w:val="9A4E4CEC"/>
    <w:lvl w:ilvl="0">
      <w:start w:val="1"/>
      <w:numFmt w:val="decimal"/>
      <w:pStyle w:val="KTHNumreradlistaNumreradlista"/>
      <w:lvlText w:val="%1."/>
      <w:lvlJc w:val="left"/>
      <w:pPr>
        <w:ind w:left="360" w:hanging="3"/>
      </w:pPr>
      <w:rPr>
        <w:rFonts w:hint="default"/>
      </w:rPr>
    </w:lvl>
    <w:lvl w:ilvl="1">
      <w:start w:val="1"/>
      <w:numFmt w:val="lowerLetter"/>
      <w:pStyle w:val="KTHNumreradlista2Numreradlista2"/>
      <w:lvlText w:val="%2."/>
      <w:lvlJc w:val="left"/>
      <w:pPr>
        <w:ind w:left="1077" w:firstLine="0"/>
      </w:pPr>
      <w:rPr>
        <w:rFonts w:hint="default"/>
      </w:rPr>
    </w:lvl>
    <w:lvl w:ilvl="2">
      <w:start w:val="1"/>
      <w:numFmt w:val="lowerRoman"/>
      <w:pStyle w:val="KTHNumreradlista3Numreradlista3"/>
      <w:lvlText w:val="%3."/>
      <w:lvlJc w:val="left"/>
      <w:pPr>
        <w:ind w:left="197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485177B"/>
    <w:multiLevelType w:val="multilevel"/>
    <w:tmpl w:val="32C40BC8"/>
    <w:lvl w:ilvl="0">
      <w:start w:val="1"/>
      <w:numFmt w:val="bullet"/>
      <w:pStyle w:val="KTHPunktlistaPunktlista"/>
      <w:lvlText w:val=""/>
      <w:lvlJc w:val="left"/>
      <w:pPr>
        <w:ind w:left="360" w:hanging="3"/>
      </w:pPr>
      <w:rPr>
        <w:rFonts w:ascii="Symbol" w:hAnsi="Symbol" w:hint="default"/>
        <w:color w:val="auto"/>
      </w:rPr>
    </w:lvl>
    <w:lvl w:ilvl="1">
      <w:start w:val="1"/>
      <w:numFmt w:val="bullet"/>
      <w:pStyle w:val="KTHPunktlista2Punktlista2"/>
      <w:lvlText w:val="o"/>
      <w:lvlJc w:val="left"/>
      <w:pPr>
        <w:tabs>
          <w:tab w:val="num" w:pos="1077"/>
        </w:tabs>
        <w:ind w:left="1077" w:firstLine="0"/>
      </w:pPr>
      <w:rPr>
        <w:rFonts w:ascii="Courier New" w:hAnsi="Courier New" w:hint="default"/>
        <w:color w:val="auto"/>
      </w:rPr>
    </w:lvl>
    <w:lvl w:ilvl="2">
      <w:start w:val="1"/>
      <w:numFmt w:val="bullet"/>
      <w:pStyle w:val="KTHPunktlista3Punktlista3"/>
      <w:lvlText w:val=""/>
      <w:lvlJc w:val="left"/>
      <w:pPr>
        <w:ind w:left="1979" w:firstLine="0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9A40E0F"/>
    <w:multiLevelType w:val="multilevel"/>
    <w:tmpl w:val="11EE27CE"/>
    <w:lvl w:ilvl="0">
      <w:start w:val="1"/>
      <w:numFmt w:val="decimal"/>
      <w:pStyle w:val="KTHnRubri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THnRubri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THnRubri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THnRubri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9894C03"/>
    <w:multiLevelType w:val="hybridMultilevel"/>
    <w:tmpl w:val="B950E45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149A7"/>
    <w:multiLevelType w:val="hybridMultilevel"/>
    <w:tmpl w:val="EEA275A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7049A"/>
    <w:multiLevelType w:val="hybridMultilevel"/>
    <w:tmpl w:val="7362E6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20DDF"/>
    <w:multiLevelType w:val="hybridMultilevel"/>
    <w:tmpl w:val="89A86BC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53BE4"/>
    <w:multiLevelType w:val="hybridMultilevel"/>
    <w:tmpl w:val="CC22AA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074DA0"/>
    <w:multiLevelType w:val="hybridMultilevel"/>
    <w:tmpl w:val="5CC42C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62CFE"/>
    <w:multiLevelType w:val="hybridMultilevel"/>
    <w:tmpl w:val="B2C6CCF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4D14AE"/>
    <w:multiLevelType w:val="hybridMultilevel"/>
    <w:tmpl w:val="2DA8DC40"/>
    <w:lvl w:ilvl="0" w:tplc="E8F49202">
      <w:start w:val="1"/>
      <w:numFmt w:val="bullet"/>
      <w:pStyle w:val="List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8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9"/>
  </w:num>
  <w:num w:numId="12">
    <w:abstractNumId w:val="7"/>
    <w:lvlOverride w:ilvl="0">
      <w:lvl w:ilvl="0">
        <w:start w:val="1"/>
        <w:numFmt w:val="decimal"/>
        <w:pStyle w:val="KTHNumreradlistaNumreradlista"/>
        <w:lvlText w:val="%1."/>
        <w:lvlJc w:val="left"/>
        <w:pPr>
          <w:ind w:left="360" w:hanging="3"/>
        </w:pPr>
        <w:rPr>
          <w:rFonts w:hint="default"/>
        </w:rPr>
      </w:lvl>
    </w:lvlOverride>
    <w:lvlOverride w:ilvl="1">
      <w:lvl w:ilvl="1">
        <w:start w:val="1"/>
        <w:numFmt w:val="lowerLetter"/>
        <w:pStyle w:val="KTHNumreradlista2Numreradlista2"/>
        <w:lvlText w:val="%2."/>
        <w:lvlJc w:val="left"/>
        <w:pPr>
          <w:tabs>
            <w:tab w:val="num" w:pos="1077"/>
          </w:tabs>
          <w:ind w:left="1077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pStyle w:val="KTHNumreradlista3Numreradlista3"/>
        <w:lvlText w:val="%3."/>
        <w:lvlJc w:val="left"/>
        <w:pPr>
          <w:ind w:left="357" w:firstLine="1622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15"/>
  </w:num>
  <w:num w:numId="14">
    <w:abstractNumId w:val="16"/>
  </w:num>
  <w:num w:numId="15">
    <w:abstractNumId w:val="10"/>
  </w:num>
  <w:num w:numId="16">
    <w:abstractNumId w:val="13"/>
  </w:num>
  <w:num w:numId="17">
    <w:abstractNumId w:val="5"/>
  </w:num>
  <w:num w:numId="18">
    <w:abstractNumId w:val="14"/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removePersonalInformation/>
  <w:removeDateAndTime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7FB"/>
    <w:rsid w:val="00037A26"/>
    <w:rsid w:val="00087C6D"/>
    <w:rsid w:val="000B4D37"/>
    <w:rsid w:val="000C21CA"/>
    <w:rsid w:val="000E0B56"/>
    <w:rsid w:val="000F0D78"/>
    <w:rsid w:val="001621F9"/>
    <w:rsid w:val="001741B3"/>
    <w:rsid w:val="0018642A"/>
    <w:rsid w:val="001F1E0A"/>
    <w:rsid w:val="001F3547"/>
    <w:rsid w:val="002A115A"/>
    <w:rsid w:val="002E47D4"/>
    <w:rsid w:val="00310604"/>
    <w:rsid w:val="00383258"/>
    <w:rsid w:val="003A221F"/>
    <w:rsid w:val="003B55F6"/>
    <w:rsid w:val="003D5E50"/>
    <w:rsid w:val="00484AB4"/>
    <w:rsid w:val="004A3440"/>
    <w:rsid w:val="004B3394"/>
    <w:rsid w:val="004F684C"/>
    <w:rsid w:val="00516DE4"/>
    <w:rsid w:val="00523FF5"/>
    <w:rsid w:val="005257FB"/>
    <w:rsid w:val="00547786"/>
    <w:rsid w:val="00547E65"/>
    <w:rsid w:val="0057553D"/>
    <w:rsid w:val="005A304A"/>
    <w:rsid w:val="005B36B1"/>
    <w:rsid w:val="00611DEC"/>
    <w:rsid w:val="006574CC"/>
    <w:rsid w:val="0068730F"/>
    <w:rsid w:val="006C3154"/>
    <w:rsid w:val="007835A7"/>
    <w:rsid w:val="00792464"/>
    <w:rsid w:val="007D0976"/>
    <w:rsid w:val="007F3C19"/>
    <w:rsid w:val="00811CD3"/>
    <w:rsid w:val="00825507"/>
    <w:rsid w:val="00863257"/>
    <w:rsid w:val="00873303"/>
    <w:rsid w:val="008815CA"/>
    <w:rsid w:val="008822FA"/>
    <w:rsid w:val="008B49C7"/>
    <w:rsid w:val="008E4593"/>
    <w:rsid w:val="00922FFA"/>
    <w:rsid w:val="00923193"/>
    <w:rsid w:val="009361E7"/>
    <w:rsid w:val="00954C7E"/>
    <w:rsid w:val="00981197"/>
    <w:rsid w:val="009A3428"/>
    <w:rsid w:val="009A59C3"/>
    <w:rsid w:val="00A001F6"/>
    <w:rsid w:val="00A37248"/>
    <w:rsid w:val="00A506FD"/>
    <w:rsid w:val="00A77340"/>
    <w:rsid w:val="00A833EA"/>
    <w:rsid w:val="00AA3946"/>
    <w:rsid w:val="00AB37AC"/>
    <w:rsid w:val="00AD5B1E"/>
    <w:rsid w:val="00AF0371"/>
    <w:rsid w:val="00B02309"/>
    <w:rsid w:val="00B411DA"/>
    <w:rsid w:val="00B5121A"/>
    <w:rsid w:val="00B90528"/>
    <w:rsid w:val="00BC64D7"/>
    <w:rsid w:val="00BC7DF3"/>
    <w:rsid w:val="00BD10EE"/>
    <w:rsid w:val="00C06690"/>
    <w:rsid w:val="00C33F81"/>
    <w:rsid w:val="00C46B7C"/>
    <w:rsid w:val="00C65034"/>
    <w:rsid w:val="00C87FA2"/>
    <w:rsid w:val="00D2245B"/>
    <w:rsid w:val="00EB07F4"/>
    <w:rsid w:val="00EF1D64"/>
    <w:rsid w:val="00F57388"/>
    <w:rsid w:val="00F94E56"/>
    <w:rsid w:val="00FA2711"/>
    <w:rsid w:val="00FC5FBC"/>
    <w:rsid w:val="00FD08A3"/>
    <w:rsid w:val="00FE3A70"/>
    <w:rsid w:val="00FF337B"/>
    <w:rsid w:val="00F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4C8D0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sv-S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8" w:unhideWhenUsed="1"/>
    <w:lsdException w:name="footer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uiPriority="7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8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5" w:unhideWhenUsed="1"/>
    <w:lsdException w:name="List Bullet 3" w:uiPriority="5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1B3"/>
  </w:style>
  <w:style w:type="paragraph" w:styleId="Heading1">
    <w:name w:val="heading 1"/>
    <w:aliases w:val="KTH Rubrik 1"/>
    <w:basedOn w:val="Normal"/>
    <w:next w:val="BodyText"/>
    <w:link w:val="Heading1Char"/>
    <w:uiPriority w:val="3"/>
    <w:qFormat/>
    <w:rsid w:val="00923193"/>
    <w:pPr>
      <w:keepNext/>
      <w:keepLines/>
      <w:spacing w:before="24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aliases w:val="KTH Rubrik 2"/>
    <w:basedOn w:val="Normal"/>
    <w:next w:val="BodyText"/>
    <w:link w:val="Heading2Char"/>
    <w:uiPriority w:val="3"/>
    <w:qFormat/>
    <w:rsid w:val="00923193"/>
    <w:pPr>
      <w:keepNext/>
      <w:keepLines/>
      <w:spacing w:before="240" w:after="80" w:line="260" w:lineRule="atLeas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aliases w:val="KTH Rubrik 3"/>
    <w:basedOn w:val="Normal"/>
    <w:next w:val="BodyText"/>
    <w:link w:val="Heading3Char"/>
    <w:uiPriority w:val="3"/>
    <w:qFormat/>
    <w:rsid w:val="00923193"/>
    <w:pPr>
      <w:keepNext/>
      <w:keepLines/>
      <w:spacing w:before="240" w:after="60" w:line="260" w:lineRule="atLeast"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aliases w:val="KTH Rubrik 4"/>
    <w:basedOn w:val="Normal"/>
    <w:next w:val="BodyText"/>
    <w:link w:val="Heading4Char"/>
    <w:uiPriority w:val="3"/>
    <w:qFormat/>
    <w:rsid w:val="00923193"/>
    <w:pPr>
      <w:keepNext/>
      <w:keepLines/>
      <w:spacing w:before="240" w:after="40" w:line="260" w:lineRule="atLeast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11DEC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0C295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11DEC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11DEC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11DEC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11DEC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KTH Brödtext"/>
    <w:basedOn w:val="Normal"/>
    <w:link w:val="BodyTextChar"/>
    <w:uiPriority w:val="1"/>
    <w:qFormat/>
    <w:rsid w:val="00C33F81"/>
    <w:pPr>
      <w:spacing w:after="240" w:line="260" w:lineRule="atLeast"/>
    </w:pPr>
  </w:style>
  <w:style w:type="character" w:customStyle="1" w:styleId="BodyTextChar">
    <w:name w:val="Body Text Char"/>
    <w:aliases w:val="KTH Brödtext Char"/>
    <w:basedOn w:val="DefaultParagraphFont"/>
    <w:link w:val="BodyText"/>
    <w:uiPriority w:val="1"/>
    <w:rsid w:val="001741B3"/>
  </w:style>
  <w:style w:type="paragraph" w:styleId="BodyText2">
    <w:name w:val="Body Text 2"/>
    <w:aliases w:val="KTH Brödtext 2"/>
    <w:basedOn w:val="BodyText"/>
    <w:link w:val="BodyText2Char"/>
    <w:uiPriority w:val="4"/>
    <w:rsid w:val="004A3440"/>
    <w:pPr>
      <w:ind w:firstLine="357"/>
    </w:pPr>
  </w:style>
  <w:style w:type="character" w:customStyle="1" w:styleId="BodyText2Char">
    <w:name w:val="Body Text 2 Char"/>
    <w:aliases w:val="KTH Brödtext 2 Char"/>
    <w:basedOn w:val="DefaultParagraphFont"/>
    <w:link w:val="BodyText2"/>
    <w:uiPriority w:val="4"/>
    <w:rsid w:val="004A3440"/>
  </w:style>
  <w:style w:type="character" w:customStyle="1" w:styleId="Heading1Char">
    <w:name w:val="Heading 1 Char"/>
    <w:aliases w:val="KTH Rubrik 1 Char"/>
    <w:basedOn w:val="DefaultParagraphFont"/>
    <w:link w:val="Heading1"/>
    <w:uiPriority w:val="3"/>
    <w:rsid w:val="00923193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aliases w:val="KTH Rubrik 2 Char"/>
    <w:basedOn w:val="DefaultParagraphFont"/>
    <w:link w:val="Heading2"/>
    <w:uiPriority w:val="3"/>
    <w:rsid w:val="00923193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aliases w:val="KTH Rubrik 3 Char"/>
    <w:basedOn w:val="DefaultParagraphFont"/>
    <w:link w:val="Heading3"/>
    <w:uiPriority w:val="3"/>
    <w:rsid w:val="00923193"/>
    <w:rPr>
      <w:rFonts w:asciiTheme="majorHAnsi" w:eastAsiaTheme="majorEastAsia" w:hAnsiTheme="majorHAnsi" w:cstheme="majorBidi"/>
      <w:bCs/>
    </w:rPr>
  </w:style>
  <w:style w:type="character" w:customStyle="1" w:styleId="Heading4Char">
    <w:name w:val="Heading 4 Char"/>
    <w:aliases w:val="KTH Rubrik 4 Char"/>
    <w:basedOn w:val="DefaultParagraphFont"/>
    <w:link w:val="Heading4"/>
    <w:uiPriority w:val="3"/>
    <w:rsid w:val="00923193"/>
    <w:rPr>
      <w:rFonts w:asciiTheme="majorHAnsi" w:eastAsiaTheme="majorEastAsia" w:hAnsiTheme="majorHAnsi" w:cstheme="majorBidi"/>
      <w:bCs/>
      <w:i/>
      <w:iCs/>
    </w:rPr>
  </w:style>
  <w:style w:type="paragraph" w:styleId="Title">
    <w:name w:val="Title"/>
    <w:aliases w:val="KTH Rubrik"/>
    <w:basedOn w:val="Normal"/>
    <w:next w:val="Subtitle"/>
    <w:link w:val="TitleChar"/>
    <w:uiPriority w:val="1"/>
    <w:rsid w:val="0057553D"/>
    <w:pPr>
      <w:spacing w:after="480" w:line="600" w:lineRule="atLeast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aliases w:val="KTH Rubrik Char"/>
    <w:basedOn w:val="DefaultParagraphFont"/>
    <w:link w:val="Title"/>
    <w:uiPriority w:val="1"/>
    <w:rsid w:val="0057553D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paragraph" w:customStyle="1" w:styleId="KTHTitel">
    <w:name w:val="KTH Titel"/>
    <w:basedOn w:val="Normal"/>
    <w:next w:val="BodyText"/>
    <w:uiPriority w:val="2"/>
    <w:qFormat/>
    <w:rsid w:val="00AD5B1E"/>
    <w:pPr>
      <w:spacing w:after="360" w:line="320" w:lineRule="atLeast"/>
    </w:pPr>
    <w:rPr>
      <w:rFonts w:asciiTheme="majorHAnsi" w:hAnsiTheme="majorHAnsi"/>
      <w:b/>
      <w:sz w:val="28"/>
    </w:rPr>
  </w:style>
  <w:style w:type="paragraph" w:styleId="Subtitle">
    <w:name w:val="Subtitle"/>
    <w:aliases w:val="KTH Underrubrik"/>
    <w:basedOn w:val="Normal"/>
    <w:next w:val="BodyText"/>
    <w:link w:val="SubtitleChar"/>
    <w:uiPriority w:val="1"/>
    <w:rsid w:val="00A77340"/>
    <w:pPr>
      <w:numPr>
        <w:ilvl w:val="1"/>
      </w:numPr>
      <w:spacing w:after="480" w:line="380" w:lineRule="atLeast"/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SubtitleChar">
    <w:name w:val="Subtitle Char"/>
    <w:aliases w:val="KTH Underrubrik Char"/>
    <w:basedOn w:val="DefaultParagraphFont"/>
    <w:link w:val="Subtitle"/>
    <w:uiPriority w:val="1"/>
    <w:rsid w:val="00B411DA"/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paragraph" w:customStyle="1" w:styleId="KTHPunktlistaPunktlista">
    <w:name w:val="KTH Punktlista  (Punktlista)"/>
    <w:basedOn w:val="Normal"/>
    <w:uiPriority w:val="5"/>
    <w:qFormat/>
    <w:rsid w:val="00981197"/>
    <w:pPr>
      <w:numPr>
        <w:numId w:val="4"/>
      </w:numPr>
      <w:spacing w:before="120" w:after="120" w:line="260" w:lineRule="atLeast"/>
      <w:ind w:left="714" w:hanging="357"/>
    </w:pPr>
  </w:style>
  <w:style w:type="paragraph" w:customStyle="1" w:styleId="KTHPunktlista2Punktlista2">
    <w:name w:val="KTH Punktlista 2  (Punktlista 2)"/>
    <w:basedOn w:val="Normal"/>
    <w:uiPriority w:val="5"/>
    <w:rsid w:val="00981197"/>
    <w:pPr>
      <w:numPr>
        <w:ilvl w:val="1"/>
        <w:numId w:val="4"/>
      </w:numPr>
      <w:spacing w:before="80" w:after="80" w:line="260" w:lineRule="atLeast"/>
      <w:ind w:left="1434" w:hanging="357"/>
    </w:pPr>
  </w:style>
  <w:style w:type="paragraph" w:customStyle="1" w:styleId="KTHPunktlista3Punktlista3">
    <w:name w:val="KTH Punktlista 3  (Punktlista 3)"/>
    <w:basedOn w:val="Normal"/>
    <w:uiPriority w:val="5"/>
    <w:rsid w:val="00981197"/>
    <w:pPr>
      <w:numPr>
        <w:ilvl w:val="2"/>
        <w:numId w:val="4"/>
      </w:numPr>
      <w:spacing w:before="40" w:after="40" w:line="260" w:lineRule="atLeast"/>
      <w:ind w:left="2336" w:hanging="357"/>
    </w:pPr>
  </w:style>
  <w:style w:type="paragraph" w:styleId="ListBullet">
    <w:name w:val="List Bullet"/>
    <w:aliases w:val="KTH Punktlista"/>
    <w:basedOn w:val="Normal"/>
    <w:uiPriority w:val="99"/>
    <w:semiHidden/>
    <w:rsid w:val="00922FFA"/>
    <w:pPr>
      <w:numPr>
        <w:numId w:val="10"/>
      </w:numPr>
      <w:contextualSpacing/>
    </w:pPr>
  </w:style>
  <w:style w:type="paragraph" w:styleId="ListBullet2">
    <w:name w:val="List Bullet 2"/>
    <w:aliases w:val="KTH Punktlista 2"/>
    <w:basedOn w:val="Normal"/>
    <w:uiPriority w:val="99"/>
    <w:semiHidden/>
    <w:rsid w:val="003D5E50"/>
    <w:pPr>
      <w:numPr>
        <w:numId w:val="5"/>
      </w:numPr>
      <w:contextualSpacing/>
    </w:pPr>
  </w:style>
  <w:style w:type="paragraph" w:styleId="ListBullet3">
    <w:name w:val="List Bullet 3"/>
    <w:aliases w:val="KTH Punktlista 3"/>
    <w:basedOn w:val="ListBullet"/>
    <w:uiPriority w:val="99"/>
    <w:semiHidden/>
    <w:rsid w:val="00922FFA"/>
    <w:pPr>
      <w:numPr>
        <w:ilvl w:val="2"/>
        <w:numId w:val="8"/>
      </w:numPr>
    </w:pPr>
  </w:style>
  <w:style w:type="paragraph" w:customStyle="1" w:styleId="KTHNumreradlistaNumreradlista">
    <w:name w:val="KTH Numrerad lista  (Numrerad lista)"/>
    <w:basedOn w:val="Normal"/>
    <w:uiPriority w:val="5"/>
    <w:qFormat/>
    <w:rsid w:val="006C3154"/>
    <w:pPr>
      <w:numPr>
        <w:numId w:val="1"/>
      </w:numPr>
      <w:spacing w:before="120" w:after="120" w:line="260" w:lineRule="atLeast"/>
      <w:ind w:left="714" w:hanging="357"/>
    </w:pPr>
  </w:style>
  <w:style w:type="paragraph" w:customStyle="1" w:styleId="KTHNumreradlista2Numreradlista2">
    <w:name w:val="KTH Numrerad lista 2  (Numrerad lista 2)"/>
    <w:basedOn w:val="Normal"/>
    <w:uiPriority w:val="5"/>
    <w:rsid w:val="00383258"/>
    <w:pPr>
      <w:numPr>
        <w:ilvl w:val="1"/>
        <w:numId w:val="1"/>
      </w:numPr>
      <w:spacing w:before="80" w:after="80" w:line="260" w:lineRule="atLeast"/>
      <w:ind w:left="1434" w:hanging="357"/>
    </w:pPr>
  </w:style>
  <w:style w:type="paragraph" w:customStyle="1" w:styleId="KTHNumreradlista3Numreradlista3">
    <w:name w:val="KTH Numrerad lista 3  (Numrerad lista 3)"/>
    <w:basedOn w:val="Normal"/>
    <w:uiPriority w:val="5"/>
    <w:rsid w:val="00383258"/>
    <w:pPr>
      <w:numPr>
        <w:ilvl w:val="2"/>
        <w:numId w:val="1"/>
      </w:numPr>
      <w:spacing w:before="40" w:after="40" w:line="260" w:lineRule="atLeast"/>
      <w:ind w:left="2336" w:hanging="357"/>
    </w:pPr>
  </w:style>
  <w:style w:type="paragraph" w:customStyle="1" w:styleId="KTHnRubrik1">
    <w:name w:val="KTH nRubrik 1"/>
    <w:basedOn w:val="Heading1"/>
    <w:next w:val="BodyText"/>
    <w:uiPriority w:val="6"/>
    <w:qFormat/>
    <w:rsid w:val="00BC7DF3"/>
    <w:pPr>
      <w:numPr>
        <w:numId w:val="11"/>
      </w:numPr>
      <w:ind w:left="431" w:hanging="431"/>
    </w:pPr>
  </w:style>
  <w:style w:type="paragraph" w:customStyle="1" w:styleId="KTHnRubrik2">
    <w:name w:val="KTH nRubrik 2"/>
    <w:basedOn w:val="Heading2"/>
    <w:next w:val="BodyText"/>
    <w:uiPriority w:val="6"/>
    <w:qFormat/>
    <w:rsid w:val="00BC7DF3"/>
    <w:pPr>
      <w:numPr>
        <w:ilvl w:val="1"/>
        <w:numId w:val="11"/>
      </w:numPr>
      <w:ind w:left="578" w:hanging="578"/>
    </w:pPr>
  </w:style>
  <w:style w:type="paragraph" w:customStyle="1" w:styleId="KTHnRubrik3">
    <w:name w:val="KTH nRubrik 3"/>
    <w:basedOn w:val="Heading3"/>
    <w:next w:val="BodyText"/>
    <w:uiPriority w:val="6"/>
    <w:qFormat/>
    <w:rsid w:val="00BC7DF3"/>
    <w:pPr>
      <w:numPr>
        <w:ilvl w:val="2"/>
        <w:numId w:val="11"/>
      </w:numPr>
    </w:pPr>
  </w:style>
  <w:style w:type="paragraph" w:customStyle="1" w:styleId="KTHnRubrik4">
    <w:name w:val="KTH nRubrik 4"/>
    <w:basedOn w:val="Heading4"/>
    <w:next w:val="BodyText"/>
    <w:uiPriority w:val="6"/>
    <w:qFormat/>
    <w:rsid w:val="00BC7DF3"/>
    <w:pPr>
      <w:numPr>
        <w:ilvl w:val="3"/>
        <w:numId w:val="11"/>
      </w:numPr>
      <w:ind w:left="862" w:hanging="862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EC"/>
    <w:rPr>
      <w:rFonts w:asciiTheme="majorHAnsi" w:eastAsiaTheme="majorEastAsia" w:hAnsiTheme="majorHAnsi" w:cstheme="majorBidi"/>
      <w:color w:val="0C29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EC"/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E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Heading">
    <w:name w:val="TOC Heading"/>
    <w:basedOn w:val="KTHTitel"/>
    <w:next w:val="Normal"/>
    <w:uiPriority w:val="38"/>
    <w:rsid w:val="009A3428"/>
    <w:pPr>
      <w:spacing w:before="240" w:after="240"/>
    </w:pPr>
  </w:style>
  <w:style w:type="paragraph" w:styleId="Header">
    <w:name w:val="header"/>
    <w:basedOn w:val="Normal"/>
    <w:link w:val="HeaderChar"/>
    <w:uiPriority w:val="8"/>
    <w:rsid w:val="00547786"/>
    <w:pPr>
      <w:tabs>
        <w:tab w:val="center" w:pos="4536"/>
        <w:tab w:val="right" w:pos="9072"/>
      </w:tabs>
      <w:spacing w:after="20"/>
    </w:pPr>
    <w:rPr>
      <w:rFonts w:asciiTheme="majorHAnsi" w:hAnsiTheme="majorHAnsi"/>
      <w:sz w:val="15"/>
    </w:rPr>
  </w:style>
  <w:style w:type="character" w:customStyle="1" w:styleId="HeaderChar">
    <w:name w:val="Header Char"/>
    <w:basedOn w:val="DefaultParagraphFont"/>
    <w:link w:val="Header"/>
    <w:uiPriority w:val="8"/>
    <w:rsid w:val="00547786"/>
    <w:rPr>
      <w:rFonts w:asciiTheme="majorHAnsi" w:hAnsiTheme="majorHAnsi"/>
      <w:sz w:val="15"/>
    </w:rPr>
  </w:style>
  <w:style w:type="character" w:styleId="PageNumber">
    <w:name w:val="page number"/>
    <w:basedOn w:val="DefaultParagraphFont"/>
    <w:uiPriority w:val="8"/>
    <w:rsid w:val="003A221F"/>
    <w:rPr>
      <w:rFonts w:asciiTheme="majorHAnsi" w:hAnsiTheme="majorHAnsi"/>
      <w:sz w:val="15"/>
    </w:rPr>
  </w:style>
  <w:style w:type="paragraph" w:styleId="Footer">
    <w:name w:val="footer"/>
    <w:basedOn w:val="Normal"/>
    <w:link w:val="FooterChar"/>
    <w:uiPriority w:val="8"/>
    <w:rsid w:val="00C87FA2"/>
    <w:pPr>
      <w:tabs>
        <w:tab w:val="center" w:pos="4536"/>
        <w:tab w:val="right" w:pos="9072"/>
      </w:tabs>
      <w:spacing w:line="210" w:lineRule="atLeast"/>
    </w:pPr>
    <w:rPr>
      <w:rFonts w:asciiTheme="majorHAnsi" w:hAnsiTheme="majorHAnsi"/>
      <w:sz w:val="15"/>
    </w:rPr>
  </w:style>
  <w:style w:type="character" w:customStyle="1" w:styleId="FooterChar">
    <w:name w:val="Footer Char"/>
    <w:basedOn w:val="DefaultParagraphFont"/>
    <w:link w:val="Footer"/>
    <w:uiPriority w:val="8"/>
    <w:rsid w:val="00C87FA2"/>
    <w:rPr>
      <w:rFonts w:asciiTheme="majorHAnsi" w:hAnsiTheme="majorHAnsi"/>
      <w:sz w:val="15"/>
    </w:rPr>
  </w:style>
  <w:style w:type="paragraph" w:customStyle="1" w:styleId="HeaderBold">
    <w:name w:val="HeaderBold"/>
    <w:basedOn w:val="Header"/>
    <w:uiPriority w:val="8"/>
    <w:rsid w:val="00547786"/>
    <w:pPr>
      <w:spacing w:before="20"/>
    </w:pPr>
    <w:rPr>
      <w:b/>
    </w:rPr>
  </w:style>
  <w:style w:type="paragraph" w:styleId="TOC1">
    <w:name w:val="toc 1"/>
    <w:basedOn w:val="Normal"/>
    <w:next w:val="Normal"/>
    <w:uiPriority w:val="39"/>
    <w:rsid w:val="001F3547"/>
    <w:pPr>
      <w:spacing w:after="100"/>
    </w:pPr>
  </w:style>
  <w:style w:type="paragraph" w:styleId="TOC2">
    <w:name w:val="toc 2"/>
    <w:basedOn w:val="Normal"/>
    <w:next w:val="Normal"/>
    <w:uiPriority w:val="39"/>
    <w:rsid w:val="001F3547"/>
    <w:pPr>
      <w:spacing w:after="100"/>
      <w:ind w:left="200"/>
    </w:pPr>
  </w:style>
  <w:style w:type="paragraph" w:styleId="TOC3">
    <w:name w:val="toc 3"/>
    <w:basedOn w:val="Normal"/>
    <w:next w:val="Normal"/>
    <w:uiPriority w:val="39"/>
    <w:rsid w:val="001F3547"/>
    <w:pPr>
      <w:spacing w:after="100"/>
      <w:ind w:left="400"/>
    </w:pPr>
  </w:style>
  <w:style w:type="paragraph" w:styleId="EnvelopeAddress">
    <w:name w:val="envelope address"/>
    <w:basedOn w:val="Normal"/>
    <w:uiPriority w:val="7"/>
    <w:rsid w:val="00873303"/>
    <w:rPr>
      <w:rFonts w:ascii="Arial" w:eastAsia="Georgia" w:hAnsi="Arial" w:cs="Arial"/>
    </w:rPr>
  </w:style>
  <w:style w:type="paragraph" w:customStyle="1" w:styleId="FooterBold">
    <w:name w:val="FooterBold"/>
    <w:basedOn w:val="Footer"/>
    <w:uiPriority w:val="8"/>
    <w:rsid w:val="00C87FA2"/>
    <w:pPr>
      <w:spacing w:line="200" w:lineRule="atLeast"/>
    </w:pPr>
    <w:rPr>
      <w:b/>
    </w:rPr>
  </w:style>
  <w:style w:type="paragraph" w:styleId="ListParagraph">
    <w:name w:val="List Paragraph"/>
    <w:basedOn w:val="Normal"/>
    <w:uiPriority w:val="34"/>
    <w:qFormat/>
    <w:rsid w:val="000C2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TH">
      <a:dk1>
        <a:sysClr val="windowText" lastClr="000000"/>
      </a:dk1>
      <a:lt1>
        <a:sysClr val="window" lastClr="FFFFFF"/>
      </a:lt1>
      <a:dk2>
        <a:srgbClr val="1954A6"/>
      </a:dk2>
      <a:lt2>
        <a:srgbClr val="E3E5E3"/>
      </a:lt2>
      <a:accent1>
        <a:srgbClr val="1954A6"/>
      </a:accent1>
      <a:accent2>
        <a:srgbClr val="24A0D8"/>
      </a:accent2>
      <a:accent3>
        <a:srgbClr val="B0C92B"/>
      </a:accent3>
      <a:accent4>
        <a:srgbClr val="D85497"/>
      </a:accent4>
      <a:accent5>
        <a:srgbClr val="E4363E"/>
      </a:accent5>
      <a:accent6>
        <a:srgbClr val="FAB919"/>
      </a:accent6>
      <a:hlink>
        <a:srgbClr val="0000FF"/>
      </a:hlink>
      <a:folHlink>
        <a:srgbClr val="800080"/>
      </a:folHlink>
    </a:clrScheme>
    <a:fontScheme name="KTH_Wor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753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2023-05-22T13:09:00Z</dcterms:created>
  <dcterms:modified xsi:type="dcterms:W3CDTF">2023-05-22T14:58:00Z</dcterms:modified>
</cp:coreProperties>
</file>